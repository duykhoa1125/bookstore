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rPr>
          <w:rtl w:val="0"/>
        </w:rPr>
        <w:t xml:space="preserve">Ứng dụng thương mại điện tử ở Việt Nam hiện nay đang phát triển rất mạnh mẽ, đặc biệt là sau đại dịch Covid - 19 khi </w:t>
      </w:r>
      <w:r>
        <w:rPr>
          <w:rFonts w:hint="default"/>
          <w:rtl w:val="0"/>
          <w:lang w:val="en-US"/>
        </w:rPr>
        <w:t>các hoạt động</w:t>
      </w:r>
      <w:r>
        <w:rPr>
          <w:rtl w:val="0"/>
        </w:rPr>
        <w:t xml:space="preserve"> mua bán trực tiếp bị hạn chế hoặc </w:t>
      </w:r>
      <w:r>
        <w:rPr>
          <w:rFonts w:hint="default"/>
          <w:rtl w:val="0"/>
          <w:lang w:val="en-US"/>
        </w:rPr>
        <w:t>tạm ngưng</w:t>
      </w:r>
      <w:r>
        <w:rPr>
          <w:rtl w:val="0"/>
        </w:rPr>
        <w:t xml:space="preserve">. Người dùng có xu hướng tìm đến các nền tảng thương mại điện tử để đáp ứng nhu cầu thiết yếu, từ hàng tiêu dùng, thực phẩm cho đến </w:t>
      </w:r>
      <w:r>
        <w:rPr>
          <w:rFonts w:hint="default"/>
          <w:rtl w:val="0"/>
          <w:lang w:val="en-US"/>
        </w:rPr>
        <w:t>các</w:t>
      </w:r>
      <w:r>
        <w:rPr>
          <w:rtl w:val="0"/>
        </w:rPr>
        <w:t xml:space="preserve"> sản phẩm học tập, giải trí.</w:t>
      </w:r>
    </w:p>
    <w:p w14:paraId="00000002">
      <w:r>
        <w:rPr>
          <w:rtl w:val="0"/>
        </w:rPr>
        <w:t xml:space="preserve">Trong đó, Shopee nổi lên như một sàn thương mại điện tử tổng hợp lớn nhất, với hệ sinh thái sản phẩm đa dạng và nhiều tính năng nâng cao nhằm thu hút người dùng. Song song đó, Fahasa – một nền tảng chuyên biệt về sách – cũng tận dụng cơ hội này để mở rộng hoạt động bán hàng trực tuyến, mang đến cho khách hàng trải nghiệm tìm kiếm và mua sách thuận tiện hơn trong </w:t>
      </w:r>
      <w:r>
        <w:rPr>
          <w:rFonts w:hint="default"/>
          <w:rtl w:val="0"/>
          <w:lang w:val="en-US"/>
        </w:rPr>
        <w:t>t</w:t>
      </w:r>
      <w:r>
        <w:rPr>
          <w:rtl w:val="0"/>
        </w:rPr>
        <w:t>hời kỳ giãn cách xã hội.</w:t>
      </w:r>
    </w:p>
    <w:p w14:paraId="00000003">
      <w:pPr>
        <w:numPr>
          <w:ilvl w:val="0"/>
          <w:numId w:val="1"/>
        </w:numPr>
        <w:ind w:left="720" w:hanging="360"/>
        <w:rPr>
          <w:b/>
          <w:u w:val="none"/>
        </w:rPr>
      </w:pPr>
      <w:r>
        <w:rPr>
          <w:b/>
          <w:rtl w:val="0"/>
        </w:rPr>
        <w:t>Shopee</w:t>
      </w:r>
    </w:p>
    <w:p w14:paraId="00000004">
      <w:pPr>
        <w:ind w:left="0" w:firstLine="0"/>
      </w:pPr>
      <w:r>
        <w:rPr>
          <w:rtl w:val="0"/>
        </w:rPr>
        <w:t>Shopee là một sàn thương mại điện tử (marketplace) ra mắt năm 2015, hiện nay là một trong những nền tảng mua sắm trực tuyến lớn nhất Đông Nam Á và Đài Loan. Đây là sàn thương mại điện tử đóng vai trò trung gian giữa người mua và người bán, hỗ trợ đa dạng mặt hàng từ quần áo, nội thất đến thiết bị điện tử.</w:t>
      </w:r>
    </w:p>
    <w:p w14:paraId="00000005">
      <w:pPr>
        <w:ind w:left="0" w:firstLine="0"/>
      </w:pPr>
      <w:r>
        <w:rPr>
          <w:rtl w:val="0"/>
        </w:rPr>
        <w:t>Shopee có các tính năng chính như bao ứng dụng thương mại điện tử khác:</w:t>
      </w:r>
    </w:p>
    <w:p w14:paraId="19B79B57">
      <w:pPr>
        <w:numPr>
          <w:ilvl w:val="0"/>
          <w:numId w:val="2"/>
        </w:numPr>
        <w:ind w:left="720" w:hanging="360"/>
        <w:rPr>
          <w:u w:val="none"/>
        </w:rPr>
      </w:pPr>
      <w:r>
        <w:rPr>
          <w:rtl w:val="0"/>
        </w:rPr>
        <w:t>Đăng ký</w:t>
      </w:r>
      <w:r>
        <w:rPr>
          <w:rFonts w:hint="default"/>
          <w:rtl w:val="0"/>
          <w:lang w:val="en-US"/>
        </w:rPr>
        <w:t>,</w:t>
      </w:r>
      <w:r>
        <w:rPr>
          <w:rtl w:val="0"/>
        </w:rPr>
        <w:t xml:space="preserve"> đăng nhập</w:t>
      </w:r>
      <w:r>
        <w:rPr>
          <w:rFonts w:hint="default"/>
          <w:rtl w:val="0"/>
          <w:lang w:val="en-US"/>
        </w:rPr>
        <w:t>, q</w:t>
      </w:r>
      <w:r>
        <w:rPr>
          <w:rtl w:val="0"/>
        </w:rPr>
        <w:t>uản lý hồ sơ</w:t>
      </w:r>
    </w:p>
    <w:p w14:paraId="00000009">
      <w:pPr>
        <w:numPr>
          <w:ilvl w:val="0"/>
          <w:numId w:val="2"/>
        </w:numPr>
        <w:ind w:left="720" w:hanging="360"/>
        <w:rPr>
          <w:u w:val="none"/>
        </w:rPr>
      </w:pPr>
      <w:r>
        <w:rPr>
          <w:rtl w:val="0"/>
        </w:rPr>
        <w:t>Quản lý giỏ hàng</w:t>
      </w:r>
      <w:r>
        <w:rPr>
          <w:rFonts w:hint="default"/>
          <w:rtl w:val="0"/>
          <w:lang w:val="en-US"/>
        </w:rPr>
        <w:t>, l</w:t>
      </w:r>
      <w:r>
        <w:rPr>
          <w:rtl w:val="0"/>
        </w:rPr>
        <w:t>ịch sử mua hàng</w:t>
      </w:r>
    </w:p>
    <w:p w14:paraId="0000000A">
      <w:pPr>
        <w:numPr>
          <w:ilvl w:val="0"/>
          <w:numId w:val="2"/>
        </w:numPr>
        <w:ind w:left="720" w:hanging="360"/>
        <w:rPr>
          <w:u w:val="none"/>
        </w:rPr>
      </w:pPr>
      <w:r>
        <w:rPr>
          <w:rtl w:val="0"/>
        </w:rPr>
        <w:t>Tìm kiếm</w:t>
      </w:r>
      <w:r>
        <w:rPr>
          <w:rFonts w:hint="default"/>
          <w:rtl w:val="0"/>
          <w:lang w:val="en-US"/>
        </w:rPr>
        <w:t>,</w:t>
      </w:r>
      <w:r>
        <w:rPr>
          <w:rtl w:val="0"/>
        </w:rPr>
        <w:t xml:space="preserve"> lọc</w:t>
      </w:r>
      <w:r>
        <w:rPr>
          <w:rFonts w:hint="default"/>
          <w:rtl w:val="0"/>
          <w:lang w:val="en-US"/>
        </w:rPr>
        <w:t xml:space="preserve"> và xem thông tin chi tiết của</w:t>
      </w:r>
      <w:r>
        <w:rPr>
          <w:rtl w:val="0"/>
        </w:rPr>
        <w:t xml:space="preserve"> sản phẩm</w:t>
      </w:r>
    </w:p>
    <w:p w14:paraId="0000000B">
      <w:pPr>
        <w:numPr>
          <w:ilvl w:val="0"/>
          <w:numId w:val="2"/>
        </w:numPr>
        <w:ind w:left="720" w:hanging="360"/>
        <w:rPr>
          <w:u w:val="none"/>
        </w:rPr>
      </w:pPr>
      <w:r>
        <w:rPr>
          <w:rtl w:val="0"/>
        </w:rPr>
        <w:t xml:space="preserve">Đăng </w:t>
      </w:r>
      <w:r>
        <w:rPr>
          <w:rFonts w:hint="default"/>
          <w:rtl w:val="0"/>
          <w:lang w:val="en-US"/>
        </w:rPr>
        <w:t>bán</w:t>
      </w:r>
      <w:r>
        <w:rPr>
          <w:rtl w:val="0"/>
        </w:rPr>
        <w:t xml:space="preserve"> và mua </w:t>
      </w:r>
      <w:r>
        <w:rPr>
          <w:rFonts w:hint="default"/>
          <w:rtl w:val="0"/>
          <w:lang w:val="en-US"/>
        </w:rPr>
        <w:t>hàng</w:t>
      </w:r>
    </w:p>
    <w:p w14:paraId="0000000E">
      <w:pPr>
        <w:numPr>
          <w:ilvl w:val="0"/>
          <w:numId w:val="2"/>
        </w:numPr>
        <w:ind w:left="720" w:hanging="360"/>
        <w:rPr>
          <w:u w:val="none"/>
        </w:rPr>
      </w:pPr>
      <w:r>
        <w:rPr>
          <w:rFonts w:hint="default"/>
          <w:rtl w:val="0"/>
          <w:lang w:val="en-US"/>
        </w:rPr>
        <w:t>Yêu thích và đ</w:t>
      </w:r>
      <w:r>
        <w:rPr>
          <w:rtl w:val="0"/>
        </w:rPr>
        <w:t>ánh giá sản phẩm</w:t>
      </w:r>
    </w:p>
    <w:p w14:paraId="0000000F">
      <w:pPr>
        <w:numPr>
          <w:ilvl w:val="0"/>
          <w:numId w:val="2"/>
        </w:numPr>
        <w:ind w:left="720" w:hanging="360"/>
        <w:rPr>
          <w:u w:val="none"/>
        </w:rPr>
      </w:pPr>
      <w:r>
        <w:rPr>
          <w:rtl w:val="0"/>
        </w:rPr>
        <w:t>Thông báo về đơn hàng, khuyến mãi,...</w:t>
      </w:r>
    </w:p>
    <w:p w14:paraId="00000010">
      <w:pPr>
        <w:numPr>
          <w:ilvl w:val="0"/>
          <w:numId w:val="2"/>
        </w:numPr>
        <w:ind w:left="720" w:hanging="360"/>
        <w:rPr>
          <w:u w:val="none"/>
        </w:rPr>
      </w:pPr>
      <w:r>
        <w:rPr>
          <w:rtl w:val="0"/>
        </w:rPr>
        <w:t xml:space="preserve">Thanh toán </w:t>
      </w:r>
      <w:r>
        <w:rPr>
          <w:rFonts w:hint="default"/>
          <w:rtl w:val="0"/>
          <w:lang w:val="en-US"/>
        </w:rPr>
        <w:t>trực tuyến</w:t>
      </w:r>
    </w:p>
    <w:p w14:paraId="00000011">
      <w:pPr>
        <w:ind w:left="0" w:firstLine="0"/>
      </w:pPr>
      <w:r>
        <w:rPr>
          <w:rtl w:val="0"/>
        </w:rPr>
        <w:t xml:space="preserve">Ngoài </w:t>
      </w:r>
      <w:r>
        <w:rPr>
          <w:rFonts w:hint="default"/>
          <w:rtl w:val="0"/>
          <w:lang w:val="en-US"/>
        </w:rPr>
        <w:t xml:space="preserve">ra Shopee </w:t>
      </w:r>
      <w:r>
        <w:rPr>
          <w:rtl w:val="0"/>
        </w:rPr>
        <w:t>còn có các tính năng nổi bật như:</w:t>
      </w:r>
    </w:p>
    <w:p w14:paraId="00000012">
      <w:pPr>
        <w:numPr>
          <w:ilvl w:val="0"/>
          <w:numId w:val="3"/>
        </w:numPr>
        <w:ind w:left="720" w:hanging="360"/>
        <w:rPr>
          <w:u w:val="none"/>
        </w:rPr>
      </w:pPr>
      <w:r>
        <w:rPr>
          <w:rtl w:val="0"/>
        </w:rPr>
        <w:t>Livestream bán hàng để người bán có thể trực tiếp giới thiệu sản phẩm, tương tác với khách hàng theo thời gian thực.</w:t>
      </w:r>
    </w:p>
    <w:p w14:paraId="00000013">
      <w:pPr>
        <w:numPr>
          <w:ilvl w:val="0"/>
          <w:numId w:val="3"/>
        </w:numPr>
        <w:ind w:left="720" w:hanging="360"/>
        <w:rPr>
          <w:u w:val="none"/>
        </w:rPr>
      </w:pPr>
      <w:r>
        <w:rPr>
          <w:rtl w:val="0"/>
        </w:rPr>
        <w:t>Các minigame nhận xu để giảm giá sản ph</w:t>
      </w:r>
      <w:r>
        <w:rPr>
          <w:rtl w:val="0"/>
          <w:lang w:val="en-US"/>
        </w:rPr>
        <w:t>ẩ</w:t>
      </w:r>
      <w:r>
        <w:rPr>
          <w:rtl w:val="0"/>
        </w:rPr>
        <w:t xml:space="preserve">m </w:t>
      </w:r>
    </w:p>
    <w:p w14:paraId="00000014">
      <w:pPr>
        <w:numPr>
          <w:ilvl w:val="0"/>
          <w:numId w:val="3"/>
        </w:numPr>
        <w:ind w:left="720" w:hanging="360"/>
        <w:rPr>
          <w:u w:val="none"/>
        </w:rPr>
      </w:pPr>
      <w:r>
        <w:rPr>
          <w:rtl w:val="0"/>
        </w:rPr>
        <w:t>Tính năng “Mua lại” và “Tìm sản phẩm tương tự” giúp nâng cao trải nghiệm người dùng</w:t>
      </w:r>
    </w:p>
    <w:p w14:paraId="00000015">
      <w:pPr>
        <w:numPr>
          <w:ilvl w:val="0"/>
          <w:numId w:val="3"/>
        </w:numPr>
        <w:ind w:left="720" w:hanging="360"/>
        <w:rPr>
          <w:u w:val="none"/>
        </w:rPr>
      </w:pPr>
      <w:r>
        <w:rPr>
          <w:rtl w:val="0"/>
        </w:rPr>
        <w:t>Có thể nhắn tin trực tiếp với Shop để khách hàng được tư vấn về sản phẩm trước và sau khi mua giúp duy trì mối quan hệ giữa người mua và người bán.</w:t>
      </w:r>
    </w:p>
    <w:p w14:paraId="00000016">
      <w:pPr>
        <w:numPr>
          <w:ilvl w:val="0"/>
          <w:numId w:val="3"/>
        </w:numPr>
        <w:ind w:left="720" w:hanging="360"/>
        <w:rPr>
          <w:u w:val="none"/>
        </w:rPr>
      </w:pPr>
      <w:r>
        <w:rPr>
          <w:rtl w:val="0"/>
        </w:rPr>
        <w:t>Theo dõi tình trạng đơn hàng trực tiếp trên app.</w:t>
      </w:r>
    </w:p>
    <w:p w14:paraId="00000017">
      <w:pPr>
        <w:ind w:left="0" w:firstLine="0"/>
      </w:pPr>
      <w:r>
        <w:rPr>
          <w:rtl w:val="0"/>
        </w:rPr>
        <w:t xml:space="preserve">Về giao diện, Shopee được thiết kế khá đơn giản. Trang chủ hiển thị banner quảng cáo, khuyến mãi cùng </w:t>
      </w:r>
      <w:r>
        <w:rPr>
          <w:rFonts w:hint="default"/>
          <w:rtl w:val="0"/>
          <w:lang w:val="en-US"/>
        </w:rPr>
        <w:t xml:space="preserve">các </w:t>
      </w:r>
      <w:r>
        <w:rPr>
          <w:rtl w:val="0"/>
        </w:rPr>
        <w:t xml:space="preserve">danh mục sản phẩm. Các sản phẩm thường được sắp xếp từ </w:t>
      </w:r>
      <w:r>
        <w:rPr>
          <w:rFonts w:hint="default"/>
          <w:rtl w:val="0"/>
          <w:lang w:val="en-US"/>
        </w:rPr>
        <w:t xml:space="preserve">các sản phẩm </w:t>
      </w:r>
      <w:r>
        <w:rPr>
          <w:rtl w:val="0"/>
        </w:rPr>
        <w:t>khuyến mãi đến gợi ý cá nhân hóa. Thanh tìm kiếm và giỏ hàng được đặt trên header</w:t>
      </w:r>
      <w:r>
        <w:rPr>
          <w:rFonts w:hint="default"/>
          <w:rtl w:val="0"/>
          <w:lang w:val="en-US"/>
        </w:rPr>
        <w:t xml:space="preserve"> nhằm</w:t>
      </w:r>
      <w:r>
        <w:rPr>
          <w:rtl w:val="0"/>
        </w:rPr>
        <w:t xml:space="preserve"> dễ dàng nhận diện</w:t>
      </w:r>
      <w:r>
        <w:rPr>
          <w:rFonts w:ascii="SimSun" w:hAnsi="SimSun" w:eastAsia="SimSun" w:cs="SimSun"/>
          <w:sz w:val="24"/>
          <w:szCs w:val="24"/>
        </w:rPr>
        <w:t>.</w:t>
      </w:r>
    </w:p>
    <w:p w14:paraId="00000018">
      <w:pPr>
        <w:ind w:left="0" w:firstLine="0"/>
      </w:pPr>
      <w:r>
        <w:rPr>
          <w:rtl w:val="0"/>
        </w:rPr>
        <w:t>Tóm lại, điểm mạnh của Shopee là có giao diện dễ dùng, hệ thống tìm kiếm nhanh, tiện lợi bằng cách gợi ý từ khóa kết hợp với bộ lọc có vô số tiêu chí. Theo đó là các tính năng độc đáo như Shopee Live, các trò chơi nhận xu hay là tính năng trò chuyện trực tuyến với người bán</w:t>
      </w:r>
      <w:r>
        <w:rPr>
          <w:rFonts w:hint="default"/>
          <w:rtl w:val="0"/>
          <w:lang w:val="en-US"/>
        </w:rPr>
        <w:t xml:space="preserve"> nhằm nâng cao trải nghiệm người dùng</w:t>
      </w:r>
      <w:r>
        <w:rPr>
          <w:rtl w:val="0"/>
        </w:rPr>
        <w:t>.</w:t>
      </w:r>
    </w:p>
    <w:p w14:paraId="00000019">
      <w:pPr>
        <w:ind w:left="0" w:firstLine="0"/>
      </w:pPr>
      <w:r>
        <w:rPr>
          <w:rtl w:val="0"/>
        </w:rPr>
        <w:t xml:space="preserve">Tuy nhiên điểm yếu là hệ thống quá nặng nên không thể chạy hoặc gây crash trên các máy </w:t>
      </w:r>
      <w:r>
        <w:rPr>
          <w:rFonts w:hint="default"/>
          <w:rtl w:val="0"/>
          <w:lang w:val="en-US"/>
        </w:rPr>
        <w:t>cấu hình thấp</w:t>
      </w:r>
      <w:r>
        <w:rPr>
          <w:rtl w:val="0"/>
        </w:rPr>
        <w:t xml:space="preserve">. </w:t>
      </w:r>
      <w:r>
        <w:rPr>
          <w:rFonts w:hint="default"/>
          <w:rtl w:val="0"/>
          <w:lang w:val="en-US"/>
        </w:rPr>
        <w:t>Số lượng</w:t>
      </w:r>
      <w:r>
        <w:rPr>
          <w:rtl w:val="0"/>
        </w:rPr>
        <w:t xml:space="preserve"> quảng cáo hay livestream quá nhiều có thể gây sao nhãng cho người dùng.</w:t>
      </w:r>
    </w:p>
    <w:p w14:paraId="0000001A">
      <w:pPr>
        <w:numPr>
          <w:ilvl w:val="0"/>
          <w:numId w:val="1"/>
        </w:numPr>
        <w:ind w:left="720" w:hanging="360"/>
        <w:rPr>
          <w:b/>
        </w:rPr>
      </w:pPr>
      <w:r>
        <w:rPr>
          <w:b/>
          <w:rtl w:val="0"/>
        </w:rPr>
        <w:t>Fahasa</w:t>
      </w:r>
    </w:p>
    <w:p w14:paraId="0000001B">
      <w:pPr>
        <w:ind w:left="0" w:firstLine="0"/>
      </w:pPr>
      <w:r>
        <w:rPr>
          <w:rtl w:val="0"/>
        </w:rPr>
        <w:t>Fahasa là một trong những hệ thống nhà sách lớn và lâu đời ở Việt Nam, chuyên cung cấp sách giáo khoa, sách tham khảo, văn học, sách ngoại văn, cùng các sản phẩm văn phòng phẩm và quà tặng. Ngoài hệ thống cửa hàng phủ rộng trên nhiều tỉnh thành, Fahasa còn có trang thương mại điện tử fahasa.com với giao diện khá rõ ràng, phân loại theo danh mục sách và sản phẩm tiện tra cứu.</w:t>
      </w:r>
    </w:p>
    <w:p w14:paraId="0000001C">
      <w:pPr>
        <w:ind w:left="0" w:firstLine="0"/>
      </w:pPr>
      <w:r>
        <w:rPr>
          <w:rtl w:val="0"/>
        </w:rPr>
        <w:t xml:space="preserve">Về tính năng, Fahasa có đầy đủ các </w:t>
      </w:r>
      <w:r>
        <w:rPr>
          <w:rFonts w:hint="default"/>
          <w:rtl w:val="0"/>
          <w:lang w:val="en-US"/>
        </w:rPr>
        <w:t>tính</w:t>
      </w:r>
      <w:r>
        <w:rPr>
          <w:rtl w:val="0"/>
        </w:rPr>
        <w:t xml:space="preserve"> năng cơ bản giống Shopee như đăng nhập, giỏ hàng, tìm kiếm,</w:t>
      </w:r>
      <w:r>
        <w:rPr>
          <w:rFonts w:hint="default"/>
          <w:rtl w:val="0"/>
          <w:lang w:val="en-US"/>
        </w:rPr>
        <w:t>…</w:t>
      </w:r>
      <w:r>
        <w:rPr>
          <w:rtl w:val="0"/>
        </w:rPr>
        <w:t xml:space="preserve"> </w:t>
      </w:r>
      <w:r>
        <w:rPr>
          <w:rFonts w:hint="default"/>
          <w:rtl w:val="0"/>
          <w:lang w:val="en-US"/>
        </w:rPr>
        <w:t xml:space="preserve">hay các tính năng nâng cao như </w:t>
      </w:r>
      <w:r>
        <w:rPr>
          <w:rtl w:val="0"/>
        </w:rPr>
        <w:t xml:space="preserve">gợi ý sản phẩm và hỗ trợ trực tuyến. Tuy nhiên khác với Shopee, Fahasa tập trung </w:t>
      </w:r>
      <w:r>
        <w:rPr>
          <w:rFonts w:hint="default"/>
          <w:rtl w:val="0"/>
          <w:lang w:val="en-US"/>
        </w:rPr>
        <w:t>vào các mặt hàng</w:t>
      </w:r>
      <w:r>
        <w:rPr>
          <w:rtl w:val="0"/>
        </w:rPr>
        <w:t xml:space="preserve"> </w:t>
      </w:r>
      <w:r>
        <w:rPr>
          <w:rFonts w:hint="default"/>
          <w:rtl w:val="0"/>
          <w:lang w:val="en-US"/>
        </w:rPr>
        <w:t>như</w:t>
      </w:r>
      <w:r>
        <w:rPr>
          <w:rtl w:val="0"/>
        </w:rPr>
        <w:t xml:space="preserve"> sách và văn phòng phẩm, giúp người dùng dễ dàng tìm đúng sản phẩm mong muốn mà không lo về nguồn gốc. Giao diện của Fahasa cũng như Shopee nhưng do chỉ bán một </w:t>
      </w:r>
      <w:r>
        <w:rPr>
          <w:rFonts w:hint="default"/>
          <w:rtl w:val="0"/>
          <w:lang w:val="en-US"/>
        </w:rPr>
        <w:t>nhóm</w:t>
      </w:r>
      <w:r>
        <w:rPr>
          <w:rtl w:val="0"/>
        </w:rPr>
        <w:t xml:space="preserve"> sản phẩm nhất định, trang chủ của họ có </w:t>
      </w:r>
      <w:r>
        <w:rPr>
          <w:rFonts w:hint="default"/>
          <w:rtl w:val="0"/>
          <w:lang w:val="en-US"/>
        </w:rPr>
        <w:t>thêm các</w:t>
      </w:r>
      <w:r>
        <w:rPr>
          <w:rtl w:val="0"/>
        </w:rPr>
        <w:t xml:space="preserve"> chuyên mục</w:t>
      </w:r>
      <w:r>
        <w:rPr>
          <w:rFonts w:hint="default"/>
          <w:rtl w:val="0"/>
          <w:lang w:val="en-US"/>
        </w:rPr>
        <w:t xml:space="preserve"> khác</w:t>
      </w:r>
      <w:r>
        <w:rPr>
          <w:rtl w:val="0"/>
        </w:rPr>
        <w:t xml:space="preserve"> như xu hướng mua, thương hiệu nổi bật, combo trending,... </w:t>
      </w:r>
    </w:p>
    <w:p w14:paraId="0000001D">
      <w:pPr>
        <w:ind w:left="0" w:firstLine="0"/>
        <w:rPr>
          <w:rFonts w:hint="default"/>
          <w:lang w:val="en-US"/>
        </w:rPr>
      </w:pPr>
      <w:r>
        <w:rPr>
          <w:rtl w:val="0"/>
        </w:rPr>
        <w:t xml:space="preserve">Tuy nhiên điểm yếu của Fahasa là </w:t>
      </w:r>
      <w:r>
        <w:rPr>
          <w:rFonts w:hint="default"/>
          <w:rtl w:val="0"/>
          <w:lang w:val="en-US"/>
        </w:rPr>
        <w:t>không có</w:t>
      </w:r>
      <w:r>
        <w:rPr>
          <w:rtl w:val="0"/>
        </w:rPr>
        <w:t xml:space="preserve"> các tính năng </w:t>
      </w:r>
      <w:r>
        <w:rPr>
          <w:rFonts w:hint="default"/>
          <w:rtl w:val="0"/>
          <w:lang w:val="en-US"/>
        </w:rPr>
        <w:t>mang tính giải trí</w:t>
      </w:r>
      <w:r>
        <w:rPr>
          <w:rtl w:val="0"/>
        </w:rPr>
        <w:t xml:space="preserve"> như livestream, các minigame để </w:t>
      </w:r>
      <w:r>
        <w:rPr>
          <w:rFonts w:hint="default"/>
          <w:rtl w:val="0"/>
          <w:lang w:val="en-US"/>
        </w:rPr>
        <w:t>thu hút và kích thích sự mua sắm ngẫu hứng của</w:t>
      </w:r>
      <w:r>
        <w:rPr>
          <w:rtl w:val="0"/>
        </w:rPr>
        <w:t xml:space="preserve"> người dùng</w:t>
      </w:r>
      <w:r>
        <w:rPr>
          <w:rFonts w:hint="default"/>
          <w:rtl w:val="0"/>
          <w:lang w:val="en-US"/>
        </w:rPr>
        <w:t>.</w:t>
      </w: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96A29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20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2025-09-20T10:28:03Z</dcterms:created>
  <dc:creator>admin</dc:creator>
  <cp:lastModifiedBy>Yuina Imai</cp:lastModifiedBy>
  <dcterms:modified xsi:type="dcterms:W3CDTF">2025-09-20T10:48:56Z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520040586CB34C7BAB1F0670CF722AD4_12</vt:lpwstr>
  </property>
</Properties>
</file>